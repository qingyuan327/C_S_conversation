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60" w:lineRule="auto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基于图形界面的C/S结构</w:t>
      </w:r>
    </w:p>
    <w:p>
      <w:pPr>
        <w:pStyle w:val="3"/>
        <w:spacing w:line="360" w:lineRule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 xml:space="preserve">姓名: 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马海娟 </w:t>
      </w:r>
      <w:r>
        <w:rPr>
          <w:rFonts w:hint="eastAsia" w:ascii="黑体" w:hAnsi="黑体" w:eastAsia="黑体" w:cs="黑体"/>
          <w:color w:val="auto"/>
        </w:rPr>
        <w:t xml:space="preserve">学号: 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2023210975  </w:t>
      </w:r>
      <w:r>
        <w:rPr>
          <w:rFonts w:hint="eastAsia" w:ascii="黑体" w:hAnsi="黑体" w:eastAsia="黑体" w:cs="黑体"/>
          <w:color w:val="auto"/>
        </w:rPr>
        <w:t xml:space="preserve">班级: 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2023211303  </w:t>
      </w:r>
    </w:p>
    <w:p>
      <w:pPr>
        <w:pStyle w:val="3"/>
        <w:spacing w:line="360" w:lineRule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日期: 2025年06月2</w:t>
      </w:r>
      <w:r>
        <w:rPr>
          <w:rFonts w:hint="eastAsia" w:ascii="黑体" w:hAnsi="黑体" w:eastAsia="黑体" w:cs="黑体"/>
          <w:color w:val="auto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</w:rPr>
        <w:t>日</w:t>
      </w:r>
    </w:p>
    <w:p>
      <w:pPr>
        <w:pStyle w:val="3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引言</w:t>
      </w:r>
    </w:p>
    <w:p>
      <w:pPr>
        <w:spacing w:line="360" w:lineRule="auto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随着网络技术的不断发展，即时通讯工具已经成为人们日常生活和工作中不可或缺的一部分。聊天室作为一种基本的即时通讯形式，允许用户实时交流信息，广泛应用于各种社交、教育和商务场景。</w:t>
      </w:r>
    </w:p>
    <w:p>
      <w:pPr>
        <w:spacing w:line="360" w:lineRule="auto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本次课程设计要求设计并实现一个基于图形界面的C/S结构的简易聊天室程序，旨在加深对网络编程和多线程编程的理解，掌握客户端/服务器架构的设计与实现方法。</w:t>
      </w:r>
    </w:p>
    <w:p>
      <w:pPr>
        <w:pStyle w:val="3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系统设计</w:t>
      </w:r>
    </w:p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系统架构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简易聊天室程序采用客户端/服务器(C/S)架构，主要由服务器端和客户端两部分组成。服务器端负责管理用户连接、验证用户身份、转发消息、处理系统命令以及日志记录；客户端负责与服务器建立连接、进行用户身份验证、接收和发送消息以及处理系统命令。</w:t>
      </w:r>
    </w:p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功能模块划分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根据系统需求，将整个系统划分为以下几个功能模块：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用户管理模块：负责用户的注册、登录、验证等功能。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通信模块：负责客户端与服务器之间的消息传递。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消息处理模块：负责消息的接收、解析、转发等功能。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界面模块：负责提供用户交互的图形界面。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日志模块：负责记录系统运行过程中的重要事件和用户行为。</w:t>
      </w:r>
    </w:p>
    <w:p>
      <w:pPr>
        <w:pStyle w:val="3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详细设计</w:t>
      </w:r>
    </w:p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服务器端设计</w:t>
      </w:r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20" w:afterAutospacing="0" w:line="360" w:lineRule="auto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设计思路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本简易聊天室程序采用 C/S（客户端 / 服务器）结构，通过 Java 语言结合图形界面（Swing）实现。服务器端负责管理用户连接、验证用户身份、转发消息、处理系统命令以及日志记录；客户端负责与服务器建立连接、进行用户身份验证、接收和发送消息以及处理系统命令。</w:t>
      </w:r>
    </w:p>
    <w:p>
      <w:pPr>
        <w:pStyle w:val="6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360" w:lineRule="auto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服务器端设计思路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用户文件读取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：服务器启动时，从指定的用户文件中读取所有用户的用户名和密码，并存储在内存中，以便后续的用户验证。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端口监听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：服务器在固定端口（8000 以上）上监听客户端的连接请求。当有新的客户端连接时，创建一个新的线程来处理该客户端的请求。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用户验证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：对于每个客户端连接，服务器会验证用户输入的用户名和密码。如果验证成功，向客户端发送成功验证的提示信息，并将该用户添加到在线用户列表中；否则，发送错误信息，要求用户重新输入。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消息转发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：服务器负责接收客户端发送的消息，并根据消息类型（群聊、私聊）将消息转发给相应的客户端。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系统命令处理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：服务器支持三种系统命令：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list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（列出全部在线用户）、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listall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（列出全部用户）、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quit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（退出系统）。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日志记录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：服务器将每个用户的登录成功、登录失败、退出聊天室等行为记录到日志文件中，方便后续的审计和分析。</w:t>
      </w:r>
    </w:p>
    <w:p>
      <w:pPr>
        <w:pStyle w:val="6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360" w:lineRule="auto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客户端设计思路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连接服务器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：客户端启动后，尝试连接到指定的服务器地址和端口。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用户验证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：连接成功后，客户端提示用户输入用户名和密码，并将其发送给服务器进行验证。如果验证失败，提示用户重新输入，直到验证成功或用户结束程序。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聊天室界面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：验证成功后，客户端进入聊天室界面，显示所有用户的非私聊信息及给自己的私聊信息。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0" w:afterAutospacing="1" w:line="360" w:lineRule="auto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消息发送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：客户端支持三种类型的消息发送：普通字符串（群聊信息）、以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@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开头的字符串（私聊信息）、以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@@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开头的字符串（系统命令）。</w:t>
      </w:r>
    </w:p>
    <w:p>
      <w:pPr>
        <w:pStyle w:val="3"/>
        <w:spacing w:line="360" w:lineRule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33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系统命令处理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：客户端支持四种系统命令：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list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（列出当前在线用户）、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quit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（退出系统）、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showanonymous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（显示当前聊天方式是否为匿名）、</w:t>
      </w:r>
      <w:r>
        <w:rPr>
          <w:rStyle w:val="13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anonymous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（切换聊天方式）。</w:t>
      </w:r>
    </w:p>
    <w:p>
      <w:pPr>
        <w:pStyle w:val="3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类设计与实现</w:t>
      </w:r>
    </w:p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服务器端类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服务器端主要包含以下几个类：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类名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功能描述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主要方法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Server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负责启动服务器，监听指定端口，接受客户端连接，读取用户文件，管理在线用户列表和日志记录。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default" w:eastAsia="等线" w:cs="等线" w:asciiTheme="minorAscii" w:hAnsiTheme="minorAscii"/>
              </w:rPr>
            </w:pPr>
            <w:r>
              <w:rPr>
                <w:rFonts w:hint="default" w:eastAsia="等线" w:cs="等线" w:asciiTheme="minorAscii" w:hAnsiTheme="minorAscii"/>
              </w:rPr>
              <w:t>startServer(), readUserFile(), showMessage(), log(), handleCommand()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SocketHandler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处理每个客户端的连接和消息，验证用户的用户名和密码，接收客户端发送的消息，并根据消息类型进行处理。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default" w:eastAsia="等线" w:cs="等线" w:asciiTheme="minorAscii" w:hAnsiTheme="minorAscii"/>
              </w:rPr>
            </w:pPr>
            <w:r>
              <w:rPr>
                <w:rFonts w:hint="default" w:eastAsia="等线" w:cs="等线" w:asciiTheme="minorAscii" w:hAnsiTheme="minorAscii"/>
              </w:rPr>
              <w:t>run(), authenticateUser(), handleMessage(), sendMessageToAll(), sendMessageToUser()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CommandHandler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处理服务器控制台输入的命令，包括list、listall、quit。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default" w:eastAsia="等线" w:cs="等线" w:asciiTheme="minorAscii" w:hAnsiTheme="minorAscii"/>
              </w:rPr>
            </w:pPr>
            <w:r>
              <w:rPr>
                <w:rFonts w:hint="default" w:eastAsia="等线" w:cs="等线" w:asciiTheme="minorAscii" w:hAnsiTheme="minorAscii"/>
              </w:rPr>
              <w:t>run(), handleCommand()</w:t>
            </w:r>
          </w:p>
        </w:tc>
      </w:tr>
    </w:tbl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客户端类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客户端主要包含以下几个类：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类名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功能描述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主要方法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Client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启动客户端，连接到服务器并调用LoginFrame类显示登录界面。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main(), connectToServerAndLogin()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LoginFrame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提供用户登录界面，让用户输入用户名和密码，将用户输入的用户名和密码发送给服务器进行验证，验证成功后启动客户端聊天界面。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initComponents(), login(), actionPerformed()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ClientHandle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处理客户端的聊天界面和消息收发，接收服务器发送的消息，并显示在聊天区域，发送用户输入的消息到服务器。</w:t>
            </w:r>
          </w:p>
        </w:tc>
        <w:tc>
          <w:tcPr>
            <w:tcW w:w="2880" w:type="dxa"/>
          </w:tcPr>
          <w:p>
            <w:pPr>
              <w:spacing w:line="360" w:lineRule="auto"/>
              <w:rPr>
                <w:rFonts w:hint="default" w:eastAsia="黑体" w:cs="黑体" w:asciiTheme="minorAscii" w:hAnsiTheme="minorAscii"/>
              </w:rPr>
            </w:pPr>
            <w:r>
              <w:rPr>
                <w:rFonts w:hint="default" w:eastAsia="黑体" w:cs="黑体" w:asciiTheme="minorAscii" w:hAnsiTheme="minorAscii"/>
              </w:rPr>
              <w:t>initComponents(), startReceiving(), sendMessage(), handleCommand()</w:t>
            </w:r>
          </w:p>
        </w:tc>
      </w:tr>
    </w:tbl>
    <w:p>
      <w:pPr>
        <w:pStyle w:val="3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系统功能实现</w:t>
      </w:r>
    </w:p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5.1 服务器端功能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服务器端实现了以下核心功能：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1. 用户验证功能：服务器启动时读取用户文件，将用户名和密码加载到内存中。当客户端连接时，验证客户端发送的用户名和密码是否匹配。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2. 多线程处理：使用线程池处理多个客户端的连接请求，确保服务器能够同时支持多个客户端。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3. 消息转发功能：根据消息类型（群聊、私聊）将消息转发给相应的客户端。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4. 在线用户管理：维护在线用户列表，提供查看在线用户和所有用户的功能。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5. 日志记录：记录用户的登录、退出、消息发送等行为，方便后续审计和分析。</w:t>
      </w:r>
    </w:p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5.2 客户端功能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客户端实现了以下核心功能：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1. 服务器连接：客户端启动后连接到指定的服务器地址和端口。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2. 用户登录：提供图形界面让用户输入用户名和密码，并将其发送给服务器进行验证。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3. 聊天界面：验证成功后进入聊天室，显示所有用户的非私聊信息及给自己的私聊信息。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4. 消息发送：支持三种类型的消息发送：普通字符串（群聊）、以@开头的字符串（私聊）、以@@开头的字符串（系统命令）。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</w:rPr>
        <w:t>5. 系统命令：支持list（列出当前在线用户）、quit（退出系统）、showanonymous（显示当前聊天方式）、anonymous（切换聊天方式）等系统命令。</w:t>
      </w:r>
    </w:p>
    <w:p>
      <w:pPr>
        <w:pStyle w:val="3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 系统测试</w:t>
      </w:r>
    </w:p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6.1 测试环境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本次系统测试使用以下环境：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1. 操作系统：Windows 10 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开发工具：Eclipse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编程语言：Java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网络环境：本地局域网</w:t>
      </w:r>
    </w:p>
    <w:p>
      <w:pPr>
        <w:pStyle w:val="4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6.2 测试用例与结果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以下是系统的主要测试用例及结果：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测试用例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测试步骤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预期结果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实际结果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服务器启动测试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运行服务器程序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检查服务器是否在指定端口监听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3. 检查服务器是否正确读取用户文件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服务器成功启动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服务器在指定端口监听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3. 用户文件被正确读取，用户信息加载到内存中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服务器成功启动，在端口8888监听，用户文件读取正确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客户端登录测试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运行客户端程序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输入正确的用户名和密码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3. 输入错误的用户名和密码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输入正确的用户名和密码时，客户端成功登录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输入错误的用户名和密码时，客户端收到错误提示，无法登录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输入正确信息时成功登录，输入错误信息时收到"用户名或密码错误"提示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3. 群聊功能测试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多个客户端登录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一个客户端发送普通消息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3. 其他客户端检查是否收到该消息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所有客户端（包括发送者）都能收到该消息，消息显示格式正确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所有客户端都收到了消息，消息格式正确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4. 私聊功能测试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多个客户端登录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一个客户端向另一个客户端发送私聊消息（以@开头）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3. 检查目标客户端是否收到该消息，其他客户端是否未收到该消息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目标客户端收到该消息，其他客户端未收到该消息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目标客户端收到了消息，其他客户端未收到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5. 系统命令测试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客户端登录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依次输入@@list、@@showanonymous、@@anonymous、@@quit等命令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@@list：显示当前在线用户列表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@@showanonymous：显示当前聊天方式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3. @@anonymous：切换聊天方式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4. @@quit：退出聊天室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所有命令均能正确执行，显示结果符合预期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6. 服务器命令测试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启动服务器，连接多个客户端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在服务器控制台输入list、listall、quit等命令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list：显示当前在线用户列表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2. listall：显示所有用户列表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>3. quit：正常关闭服务器</w:t>
            </w:r>
          </w:p>
        </w:tc>
        <w:tc>
          <w:tcPr>
            <w:tcW w:w="2160" w:type="dxa"/>
          </w:tcPr>
          <w:p>
            <w:pPr>
              <w:spacing w:line="36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所有命令均能正确执行，显示结果符合预期</w:t>
            </w:r>
          </w:p>
        </w:tc>
      </w:tr>
    </w:tbl>
    <w:p>
      <w:pPr>
        <w:pStyle w:val="3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 总结与展望</w:t>
      </w:r>
    </w:p>
    <w:p>
      <w:pPr>
        <w:spacing w:line="360" w:lineRule="auto"/>
        <w:ind w:firstLine="440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次课程设计实现了一个基于图形界面的C/S结构的简易聊天室程序，满足了用户需求中的各项功能要求。通过本次设计，我们深入理解了网络编程和多线程编程的原理和方法，掌握了客户端/服务器架构的设计与实现技巧。</w:t>
      </w:r>
    </w:p>
    <w:p>
      <w:pPr>
        <w:spacing w:line="360" w:lineRule="auto"/>
        <w:ind w:firstLine="440"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在实现过程中，我们遇到了一些挑战，例如多线程同步问题、消息格式解析问题、界面设计与交互问题等。通过查阅资料、分析问题和不断尝试，</w:t>
      </w:r>
      <w:bookmarkStart w:id="0" w:name="_GoBack"/>
      <w:bookmarkEnd w:id="0"/>
      <w:r>
        <w:rPr>
          <w:rFonts w:hint="eastAsia" w:ascii="黑体" w:hAnsi="黑体" w:eastAsia="黑体" w:cs="黑体"/>
        </w:rPr>
        <w:t>成功解决了这些问题，使系统能够稳定运行。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然而，本系统还存在一些不足之处，例如：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安全性方面：用户密码以明文形式存储和传输，存在安全隐患。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功能完整性方面：缺少用户注册、文件传输、表情符号等功能。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性能方面：在处理大量并发用户时，系统性能可能会受到影响。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界面方面：界面设计较为简单，用户体验有待提高。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针对以上不足，我们可以在未来的工作中进行改进和优化：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加强安全性：采用加密算法对用户密码进行加密存储和传输。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扩展功能：增加用户注册、文件传输、表情符号、聊天记录保存等功能。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优化性能：使用更高效的数据结构和算法，优化多线程处理机制。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改进界面：采用更美观、易用的界面设计，提升用户体验。</w:t>
      </w:r>
    </w:p>
    <w:p>
      <w:pPr>
        <w:pStyle w:val="3"/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参考文献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计算机网络（第5版），Andrew S. Tanenbaum 著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Java网络编程（第4版），Elliotte Rusty Harold 著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Java多线程编程核心技术，高洪岩 著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Swing Hacks，Joshua Marinacci, Chris Adamson 著</w:t>
      </w: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Python Docx官方文档，https://python-docx.readthedocs.io/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09AE9"/>
    <w:multiLevelType w:val="multilevel"/>
    <w:tmpl w:val="91B09A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E6227DA"/>
    <w:multiLevelType w:val="multilevel"/>
    <w:tmpl w:val="1E6227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4OTcyMmNmY2FjZjY4YmE1ZDEwYjBkMjU2YmFlYj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9618B1"/>
    <w:rsid w:val="4B1C32A0"/>
    <w:rsid w:val="53AA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qFormat/>
    <w:uiPriority w:val="0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頤汵</cp:lastModifiedBy>
  <dcterms:modified xsi:type="dcterms:W3CDTF">2025-06-25T11:09:26Z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19B7EE209AD749848D38E624FD16DED4_13</vt:lpwstr>
  </property>
</Properties>
</file>